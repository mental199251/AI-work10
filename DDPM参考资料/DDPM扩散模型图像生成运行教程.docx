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10A61">
      <w:pPr>
        <w:jc w:val="center"/>
      </w:pPr>
      <w:r>
        <w:rPr>
          <w:rFonts w:ascii="黑体" w:hAnsi="黑体" w:eastAsia="黑体"/>
          <w:b/>
          <w:sz w:val="36"/>
        </w:rPr>
        <w:t>DDPM扩散模型图像生成运行教程</w:t>
      </w:r>
    </w:p>
    <w:p w14:paraId="0D2C7B88">
      <w:pPr>
        <w:pStyle w:val="3"/>
      </w:pPr>
      <w:r>
        <w:t>一、准备项目文件</w:t>
      </w:r>
    </w:p>
    <w:p w14:paraId="0E8D4AEF">
      <w:pPr>
        <w:bidi w:val="0"/>
        <w:ind w:firstLine="480" w:firstLineChars="200"/>
      </w:pPr>
      <w:r>
        <w:t>项目目录按下面方式放置。代码中使用 Path(__file__).resolve().parents[1] 获取项目根目录，所以训练和展示代码建议放在 code 文件夹中。</w:t>
      </w:r>
    </w:p>
    <w:p w14:paraId="4B15EFC1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</w:t>
      </w:r>
    </w:p>
    <w:p w14:paraId="6E0CA46E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├─ code/</w:t>
      </w:r>
    </w:p>
    <w:p w14:paraId="13BAD072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│  ├─ ddpm_common.py</w:t>
      </w:r>
    </w:p>
    <w:p w14:paraId="0D0C8811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│  ├─ train_mnist_ddpm.py</w:t>
      </w:r>
    </w:p>
    <w:p w14:paraId="312AF810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│  ├─ show_mnist_ddpm.py</w:t>
      </w:r>
    </w:p>
    <w:p w14:paraId="3A2FBC83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│  ├─ train_cifar10_ddpm.py      # 选做</w:t>
      </w:r>
    </w:p>
    <w:p w14:paraId="5E35B3D7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│  └─ show_cifar10_ddpm.py       # 选做</w:t>
      </w:r>
    </w:p>
    <w:p w14:paraId="1E8AEF5E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├─ data/</w:t>
      </w:r>
    </w:p>
    <w:p w14:paraId="2451C3E2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└─ outputs/</w:t>
      </w:r>
    </w:p>
    <w:p w14:paraId="7FA2C230">
      <w:pPr>
        <w:bidi w:val="0"/>
        <w:ind w:firstLine="480" w:firstLineChars="200"/>
      </w:pPr>
      <w:r>
        <w:t>注意：code、data 和 outputs 文件夹建议处于同一级。MNIST 数据集可以自动下载到 data 文件夹中。CIFAR-10 选做任务需要提前把 cifar-10-python.tar.gz 或 cifar-10-batches-py 放到 data 文件夹中。</w:t>
      </w:r>
    </w:p>
    <w:p w14:paraId="36C12C23">
      <w:pPr>
        <w:pStyle w:val="3"/>
      </w:pPr>
      <w:r>
        <w:t>二、新建项目</w:t>
      </w:r>
    </w:p>
    <w:p w14:paraId="167F94B1">
      <w:pPr>
        <w:bidi w:val="0"/>
        <w:ind w:firstLine="480" w:firstLineChars="200"/>
      </w:pPr>
      <w:r>
        <w:t>这里以 PyCharm 为例，新建空白项目，并按照上述方式组织代码文件。先完成MNIST必做任务，再根据电脑配置选择是否运行CIFAR-10选做任务。</w:t>
      </w:r>
    </w:p>
    <w:p w14:paraId="039EE588">
      <w:pPr>
        <w:pStyle w:val="3"/>
      </w:pPr>
      <w:r>
        <w:t>三、安装依赖库</w:t>
      </w:r>
    </w:p>
    <w:p w14:paraId="09350DF9">
      <w:pPr>
        <w:bidi w:val="0"/>
        <w:ind w:firstLine="480" w:firstLineChars="200"/>
      </w:pPr>
      <w:r>
        <w:t>安装需要的库：</w:t>
      </w:r>
    </w:p>
    <w:p w14:paraId="775D6EF5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python -m pip install --upgrade pip</w:t>
      </w:r>
    </w:p>
    <w:p w14:paraId="093D780D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pip install torch torchvision pillow</w:t>
      </w:r>
    </w:p>
    <w:p w14:paraId="6E164764">
      <w:pPr>
        <w:bidi w:val="0"/>
        <w:ind w:firstLine="480" w:firstLineChars="200"/>
      </w:pPr>
      <w:r>
        <w:t>如果下载较慢，可以使用清华镜像源：</w:t>
      </w:r>
    </w:p>
    <w:p w14:paraId="78EEA8D4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pip install torch torchvision pillow -i https://pypi.tuna.tsinghua.edu.cn/simple</w:t>
      </w:r>
    </w:p>
    <w:p w14:paraId="6D470BFB">
      <w:pPr>
        <w:bidi w:val="0"/>
        <w:ind w:firstLine="480" w:firstLineChars="200"/>
      </w:pPr>
      <w:r>
        <w:t>安装完成后，可以测试 PyTorch 和 torchvision 是否能正常导入：</w:t>
      </w:r>
    </w:p>
    <w:p w14:paraId="77EE444A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python -c "import torch, torchvision; print('PyTorch OK'); print(torch.__version__); print(torchvision.__version__)"</w:t>
      </w:r>
    </w:p>
    <w:p w14:paraId="3231277B">
      <w:pPr>
        <w:bidi w:val="0"/>
        <w:ind w:firstLine="480" w:firstLineChars="200"/>
      </w:pPr>
      <w:r>
        <w:t>如果能够输出版本号，说明环境安装成功。</w:t>
      </w:r>
    </w:p>
    <w:p w14:paraId="2785C120">
      <w:pPr>
        <w:pStyle w:val="3"/>
      </w:pPr>
      <w:r>
        <w:t>四、检查代码文件</w:t>
      </w:r>
    </w:p>
    <w:p w14:paraId="770B207F">
      <w:pPr>
        <w:bidi w:val="0"/>
        <w:ind w:firstLine="480" w:firstLineChars="200"/>
      </w:pPr>
      <w:r>
        <w:t>运行训练前，请确认下面几个文件存在：</w:t>
      </w:r>
    </w:p>
    <w:p w14:paraId="4CCCBF27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项目根目录/code/ddpm_common.py</w:t>
      </w:r>
    </w:p>
    <w:p w14:paraId="3ECA47A6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项目根目录/code/train_mnist_ddpm.py</w:t>
      </w:r>
    </w:p>
    <w:p w14:paraId="1A21251A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项目根目录/code/show_mnist_ddpm.py</w:t>
      </w:r>
    </w:p>
    <w:p w14:paraId="00CBF04E">
      <w:pPr>
        <w:bidi w:val="0"/>
        <w:ind w:firstLine="480" w:firstLineChars="200"/>
      </w:pPr>
      <w:r>
        <w:t>选做 CIFAR-10 任务还需要确认：</w:t>
      </w:r>
    </w:p>
    <w:p w14:paraId="3EF2881C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项目根目录/code/train_cifar10_ddpm.py</w:t>
      </w:r>
    </w:p>
    <w:p w14:paraId="6C41708A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项目根目录/code/show_cifar10_ddpm.py</w:t>
      </w:r>
    </w:p>
    <w:p w14:paraId="40D6C5E6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项目根目录/data/cifar-10-python.tar.gz</w:t>
      </w:r>
    </w:p>
    <w:p w14:paraId="1A68541F">
      <w:pPr>
        <w:bidi w:val="0"/>
        <w:ind w:firstLine="480" w:firstLineChars="200"/>
      </w:pPr>
      <w:r>
        <w:t>如果已经解压 CIFAR-10，也可以使用下面的文件夹：</w:t>
      </w:r>
    </w:p>
    <w:p w14:paraId="026DF4D6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项目根目录/data/cifar-10-batches-py/</w:t>
      </w:r>
    </w:p>
    <w:p w14:paraId="099F8447">
      <w:pPr>
        <w:pStyle w:val="3"/>
      </w:pPr>
      <w:r>
        <w:t>五、运行 MNIST 训练代码 train_mnist_ddpm.py</w:t>
      </w:r>
    </w:p>
    <w:p w14:paraId="24845CF2">
      <w:pPr>
        <w:bidi w:val="0"/>
        <w:ind w:firstLine="480" w:firstLineChars="200"/>
      </w:pPr>
      <w:r>
        <w:t>进入code文件夹，运行训练代码：</w:t>
      </w:r>
    </w:p>
    <w:p w14:paraId="6C92C404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cd code</w:t>
      </w:r>
    </w:p>
    <w:p w14:paraId="036851F8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python train_mnist_ddpm.py</w:t>
      </w:r>
    </w:p>
    <w:p w14:paraId="04169E72">
      <w:pPr>
        <w:bidi w:val="0"/>
      </w:pPr>
      <w:r>
        <w:t>程序会自动完成以下事情：</w:t>
      </w:r>
    </w:p>
    <w:p w14:paraId="4295F1D5">
      <w:pPr>
        <w:numPr>
          <w:ilvl w:val="0"/>
          <w:numId w:val="7"/>
        </w:numPr>
        <w:bidi w:val="0"/>
        <w:ind w:left="420" w:leftChars="0" w:hanging="420" w:firstLineChars="0"/>
      </w:pPr>
      <w:r>
        <w:t>下载并读取 MNIST 数据集。</w:t>
      </w:r>
    </w:p>
    <w:p w14:paraId="612C44C2">
      <w:pPr>
        <w:numPr>
          <w:ilvl w:val="0"/>
          <w:numId w:val="7"/>
        </w:numPr>
        <w:bidi w:val="0"/>
        <w:ind w:left="420" w:leftChars="0" w:hanging="420" w:firstLineChars="0"/>
      </w:pPr>
      <w:r>
        <w:t>把图像调整为 32×32，并归一化到 [-1, 1]。</w:t>
      </w:r>
    </w:p>
    <w:p w14:paraId="18B4CCE3">
      <w:pPr>
        <w:numPr>
          <w:ilvl w:val="0"/>
          <w:numId w:val="7"/>
        </w:numPr>
        <w:bidi w:val="0"/>
        <w:ind w:left="420" w:leftChars="0" w:hanging="420" w:firstLineChars="0"/>
      </w:pPr>
      <w:r>
        <w:t>创建 SimpleUNet 模型。</w:t>
      </w:r>
    </w:p>
    <w:p w14:paraId="2548E05C">
      <w:pPr>
        <w:numPr>
          <w:ilvl w:val="0"/>
          <w:numId w:val="7"/>
        </w:numPr>
        <w:bidi w:val="0"/>
        <w:ind w:left="420" w:leftChars="0" w:hanging="420" w:firstLineChars="0"/>
      </w:pPr>
      <w:r>
        <w:t>创建 DiffusionSchedule 扩散过程。</w:t>
      </w:r>
    </w:p>
    <w:p w14:paraId="2B32AC43">
      <w:pPr>
        <w:numPr>
          <w:ilvl w:val="0"/>
          <w:numId w:val="7"/>
        </w:numPr>
        <w:bidi w:val="0"/>
        <w:ind w:left="420" w:leftChars="0" w:hanging="420" w:firstLineChars="0"/>
      </w:pPr>
      <w:r>
        <w:t>随机选择时间步 t，对图像进行前向加噪。</w:t>
      </w:r>
    </w:p>
    <w:p w14:paraId="3292C7C0">
      <w:pPr>
        <w:numPr>
          <w:ilvl w:val="0"/>
          <w:numId w:val="7"/>
        </w:numPr>
        <w:bidi w:val="0"/>
        <w:ind w:left="420" w:leftChars="0" w:hanging="420" w:firstLineChars="0"/>
      </w:pPr>
      <w:r>
        <w:t>使用模型预测噪声，并用 MSELoss 训练模型。</w:t>
      </w:r>
    </w:p>
    <w:p w14:paraId="7CF9084F">
      <w:pPr>
        <w:numPr>
          <w:ilvl w:val="0"/>
          <w:numId w:val="7"/>
        </w:numPr>
        <w:bidi w:val="0"/>
        <w:ind w:left="420" w:leftChars="0" w:hanging="420" w:firstLineChars="0"/>
      </w:pPr>
      <w:r>
        <w:t>每个 epoch 保存模型权重和生成样例图。</w:t>
      </w:r>
    </w:p>
    <w:p w14:paraId="3F8692EA">
      <w:pPr>
        <w:bidi w:val="0"/>
      </w:pPr>
      <w:r>
        <w:t>train_mnist_ddpm.py 中默认训练参数如下：</w:t>
      </w:r>
    </w:p>
    <w:tbl>
      <w:tblPr>
        <w:tblStyle w:val="32"/>
        <w:tblW w:w="0" w:type="auto"/>
        <w:jc w:val="center"/>
        <w:tblBorders>
          <w:top w:val="none" w:color="BFBFBF" w:sz="6" w:space="0"/>
          <w:left w:val="none" w:color="BFBFBF" w:sz="6" w:space="0"/>
          <w:bottom w:val="none" w:color="BFBFBF" w:sz="6" w:space="0"/>
          <w:right w:val="none" w:color="BFBFBF" w:sz="6" w:space="0"/>
          <w:insideH w:val="none" w:color="BFBFBF" w:sz="6" w:space="0"/>
          <w:insideV w:val="non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535"/>
      </w:tblGrid>
      <w:tr w14:paraId="26F9C0CA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</w:tblPrEx>
        <w:trPr>
          <w:jc w:val="center"/>
        </w:trPr>
        <w:tc>
          <w:tcPr>
            <w:tcW w:w="340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5C8B0"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w="453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E281C"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</w:tr>
      <w:tr w14:paraId="34BCF493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CB09D">
            <w:r>
              <w:rPr>
                <w:rFonts w:ascii="宋体" w:hAnsi="宋体" w:eastAsia="宋体"/>
                <w:b w:val="0"/>
                <w:sz w:val="21"/>
              </w:rPr>
              <w:t>数据集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C9EE4">
            <w:r>
              <w:rPr>
                <w:rFonts w:ascii="宋体" w:hAnsi="宋体" w:eastAsia="宋体"/>
                <w:b w:val="0"/>
                <w:sz w:val="21"/>
              </w:rPr>
              <w:t>MNIST</w:t>
            </w:r>
          </w:p>
        </w:tc>
      </w:tr>
      <w:tr w14:paraId="6F4B527D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82098">
            <w:r>
              <w:rPr>
                <w:rFonts w:ascii="宋体" w:hAnsi="宋体" w:eastAsia="宋体"/>
                <w:b w:val="0"/>
                <w:sz w:val="21"/>
              </w:rPr>
              <w:t>训练轮数 EPOCHS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5D17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04C707B2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BDA71">
            <w:r>
              <w:rPr>
                <w:rFonts w:ascii="宋体" w:hAnsi="宋体" w:eastAsia="宋体"/>
                <w:b w:val="0"/>
                <w:sz w:val="21"/>
              </w:rPr>
              <w:t>批次大小 BATCH_SIZE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60F1F"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</w:tr>
      <w:tr w14:paraId="1E240175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C8555">
            <w:r>
              <w:rPr>
                <w:rFonts w:ascii="宋体" w:hAnsi="宋体" w:eastAsia="宋体"/>
                <w:b w:val="0"/>
                <w:sz w:val="21"/>
              </w:rPr>
              <w:t>学习率 LEARNING_RATE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F3983">
            <w:r>
              <w:rPr>
                <w:rFonts w:ascii="宋体" w:hAnsi="宋体" w:eastAsia="宋体"/>
                <w:b w:val="0"/>
                <w:sz w:val="21"/>
              </w:rPr>
              <w:t>2e-4</w:t>
            </w:r>
          </w:p>
        </w:tc>
      </w:tr>
      <w:tr w14:paraId="6BD764C5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84C96">
            <w:r>
              <w:rPr>
                <w:rFonts w:ascii="宋体" w:hAnsi="宋体" w:eastAsia="宋体"/>
                <w:b w:val="0"/>
                <w:sz w:val="21"/>
              </w:rPr>
              <w:t>扩散步数 TIMESTEPS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70A58"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</w:tr>
      <w:tr w14:paraId="5D96B7C2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78151">
            <w:r>
              <w:rPr>
                <w:rFonts w:ascii="宋体" w:hAnsi="宋体" w:eastAsia="宋体"/>
                <w:b w:val="0"/>
                <w:sz w:val="21"/>
              </w:rPr>
              <w:t>基础通道数 BASE_CHANNELS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3A8C4"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</w:tr>
      <w:tr w14:paraId="7B94CDC2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EF275">
            <w:r>
              <w:rPr>
                <w:rFonts w:ascii="宋体" w:hAnsi="宋体" w:eastAsia="宋体"/>
                <w:b w:val="0"/>
                <w:sz w:val="21"/>
              </w:rPr>
              <w:t>训练样本数 MAX_TRAIN_SAMPLES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92337">
            <w:r>
              <w:rPr>
                <w:rFonts w:ascii="宋体" w:hAnsi="宋体" w:eastAsia="宋体"/>
                <w:b w:val="0"/>
                <w:sz w:val="21"/>
              </w:rPr>
              <w:t>10000</w:t>
            </w:r>
          </w:p>
        </w:tc>
      </w:tr>
      <w:tr w14:paraId="00E06032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2B08C">
            <w:r>
              <w:rPr>
                <w:rFonts w:ascii="宋体" w:hAnsi="宋体" w:eastAsia="宋体"/>
                <w:b w:val="0"/>
                <w:sz w:val="21"/>
              </w:rPr>
              <w:t>设备 DEVICE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31337">
            <w:r>
              <w:rPr>
                <w:rFonts w:ascii="宋体" w:hAnsi="宋体" w:eastAsia="宋体"/>
                <w:b w:val="0"/>
                <w:sz w:val="21"/>
              </w:rPr>
              <w:t>auto</w:t>
            </w:r>
          </w:p>
        </w:tc>
      </w:tr>
    </w:tbl>
    <w:p w14:paraId="58BC487A">
      <w:pPr>
        <w:bidi w:val="0"/>
        <w:ind w:firstLine="480" w:firstLineChars="200"/>
      </w:pPr>
      <w:r>
        <w:t>训练完成后，最重要的模型文件会保存在：</w:t>
      </w:r>
    </w:p>
    <w:p w14:paraId="7A89C975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项目根目录/outputs/mnist/mnist_ddpm_latest.pt</w:t>
      </w:r>
    </w:p>
    <w:p w14:paraId="1A216E71">
      <w:pPr>
        <w:bidi w:val="0"/>
        <w:ind w:firstLine="480" w:firstLineChars="200"/>
      </w:pPr>
      <w:r>
        <w:t>训练过程中，控制台会显示当前epoch、batch和loss，例如：</w:t>
      </w:r>
    </w:p>
    <w:p w14:paraId="39549C36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Required task: train MNIST DDPM</w:t>
      </w:r>
    </w:p>
    <w:p w14:paraId="0E30121C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Device: cuda</w:t>
      </w:r>
    </w:p>
    <w:p w14:paraId="1B448097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Train samples: 10000</w:t>
      </w:r>
    </w:p>
    <w:p w14:paraId="5E14CBC3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Model parameters: 1,234,567</w:t>
      </w:r>
    </w:p>
    <w:p w14:paraId="3BB1FD8C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Output directory: 项目根目录/outputs/mnist</w:t>
      </w:r>
    </w:p>
    <w:p w14:paraId="75DBB1AE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epoch 1/3 | batch 20/79 | loss 0.1234</w:t>
      </w:r>
    </w:p>
    <w:p w14:paraId="5A793DFE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epoch 1/3 | batch 40/79 | loss 0.0987</w:t>
      </w:r>
    </w:p>
    <w:p w14:paraId="4A3575A4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Done. Latest checkpoint: 项目根目录/outputs/mnist/mnist_ddpm_latest.pt</w:t>
      </w:r>
    </w:p>
    <w:p w14:paraId="17E14B5B">
      <w:pPr>
        <w:pStyle w:val="3"/>
      </w:pPr>
      <w:r>
        <w:t>六、运行 MNIST 结果展示代码 show_mnist_ddpm.py</w:t>
      </w:r>
    </w:p>
    <w:p w14:paraId="61025FA0">
      <w:pPr>
        <w:bidi w:val="0"/>
        <w:ind w:firstLine="480" w:firstLineChars="200"/>
      </w:pPr>
      <w:r>
        <w:t>训练完成并生成 mnist_ddpm_latest.pt 后，继续在 code 文件夹中运行：</w:t>
      </w:r>
    </w:p>
    <w:p w14:paraId="463C906E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python show_mnist_ddpm.py</w:t>
      </w:r>
    </w:p>
    <w:p w14:paraId="71CC07CE">
      <w:pPr>
        <w:bidi w:val="0"/>
        <w:ind w:firstLine="480" w:firstLineChars="200"/>
      </w:pPr>
      <w:r>
        <w:t>show_mnist_ddpm.py 会自动加载训练得到的模型，并生成图像结果。结果保存到：</w:t>
      </w:r>
    </w:p>
    <w:p w14:paraId="0C13C9CE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项目根目录/outputs/mnist_results/</w:t>
      </w:r>
    </w:p>
    <w:p w14:paraId="7B7BFE19">
      <w:pPr>
        <w:bidi w:val="0"/>
        <w:ind w:firstLine="480" w:firstLineChars="200"/>
      </w:pPr>
      <w:r>
        <w:t>主要输出文件包括：</w:t>
      </w:r>
    </w:p>
    <w:tbl>
      <w:tblPr>
        <w:tblStyle w:val="32"/>
        <w:tblW w:w="0" w:type="auto"/>
        <w:jc w:val="center"/>
        <w:tblBorders>
          <w:top w:val="none" w:color="BFBFBF" w:sz="6" w:space="0"/>
          <w:left w:val="none" w:color="BFBFBF" w:sz="6" w:space="0"/>
          <w:bottom w:val="none" w:color="BFBFBF" w:sz="6" w:space="0"/>
          <w:right w:val="none" w:color="BFBFBF" w:sz="6" w:space="0"/>
          <w:insideH w:val="none" w:color="BFBFBF" w:sz="6" w:space="0"/>
          <w:insideV w:val="non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4535"/>
      </w:tblGrid>
      <w:tr w14:paraId="534350C0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B31A4">
            <w:r>
              <w:rPr>
                <w:rFonts w:ascii="宋体" w:hAnsi="宋体" w:eastAsia="宋体"/>
                <w:b/>
                <w:sz w:val="21"/>
              </w:rPr>
              <w:t>结果文件</w:t>
            </w:r>
          </w:p>
        </w:tc>
        <w:tc>
          <w:tcPr>
            <w:tcW w:w="453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201BA"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360DD59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38EDB">
            <w:r>
              <w:rPr>
                <w:rFonts w:ascii="宋体" w:hAnsi="宋体" w:eastAsia="宋体"/>
                <w:b w:val="0"/>
                <w:sz w:val="21"/>
              </w:rPr>
              <w:t>mnist_generated_grid.png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D35A1">
            <w:r>
              <w:rPr>
                <w:rFonts w:ascii="宋体" w:hAnsi="宋体" w:eastAsia="宋体"/>
                <w:b w:val="0"/>
                <w:sz w:val="21"/>
              </w:rPr>
              <w:t>生成的手写数字图像网格。</w:t>
            </w:r>
          </w:p>
        </w:tc>
      </w:tr>
      <w:tr w14:paraId="282360E2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3DB92">
            <w:r>
              <w:rPr>
                <w:rFonts w:ascii="宋体" w:hAnsi="宋体" w:eastAsia="宋体"/>
                <w:b w:val="0"/>
                <w:sz w:val="21"/>
              </w:rPr>
              <w:t>mnist_denoising_process.gif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46A0C">
            <w:r>
              <w:rPr>
                <w:rFonts w:ascii="宋体" w:hAnsi="宋体" w:eastAsia="宋体"/>
                <w:b w:val="0"/>
                <w:sz w:val="21"/>
              </w:rPr>
              <w:t>从随机噪声逐步去噪生成图像的过程。</w:t>
            </w:r>
          </w:p>
        </w:tc>
      </w:tr>
      <w:tr w14:paraId="2EA918EB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C3E66">
            <w:r>
              <w:rPr>
                <w:rFonts w:ascii="宋体" w:hAnsi="宋体" w:eastAsia="宋体"/>
                <w:b w:val="0"/>
                <w:sz w:val="21"/>
              </w:rPr>
              <w:t>mnist_forward_noise_label_x.png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361B8">
            <w:r>
              <w:rPr>
                <w:rFonts w:ascii="宋体" w:hAnsi="宋体" w:eastAsia="宋体"/>
                <w:b w:val="0"/>
                <w:sz w:val="21"/>
              </w:rPr>
              <w:t>原始图像逐步加入噪声的过程示意图。</w:t>
            </w:r>
          </w:p>
        </w:tc>
      </w:tr>
    </w:tbl>
    <w:p w14:paraId="29711010">
      <w:pPr>
        <w:bidi w:val="0"/>
        <w:ind w:firstLine="480" w:firstLineChars="200"/>
      </w:pPr>
      <w:r>
        <w:t>如果没有自动打开图片，可以直接到 outputs/mnist_results 文件夹中查看。</w:t>
      </w:r>
    </w:p>
    <w:p w14:paraId="078C6D36">
      <w:pPr>
        <w:bidi w:val="0"/>
        <w:ind w:firstLine="48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33800" cy="1123950"/>
            <wp:effectExtent l="0" t="0" r="0" b="3810"/>
            <wp:docPr id="4" name="图片 4" descr="mnist_forward_noise_label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nist_forward_noise_label_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14450" cy="1314450"/>
            <wp:effectExtent l="0" t="0" r="11430" b="11430"/>
            <wp:docPr id="6" name="图片 6" descr="mnist_generated_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nist_generated_gri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E9B9A2">
      <w:pPr>
        <w:pStyle w:val="3"/>
      </w:pPr>
      <w:r>
        <w:t>七、选做：运行 CIFAR-10 彩色图像 DDPM</w:t>
      </w:r>
    </w:p>
    <w:p w14:paraId="74C1FF04">
      <w:pPr>
        <w:bidi w:val="0"/>
        <w:ind w:firstLine="480" w:firstLineChars="200"/>
      </w:pPr>
      <w:r>
        <w:t>CIFAR-10 是彩色图像数据集，训练难度高于 MNIST。本部分为选做任务。运行前需要将 cifar-10-python.tar.gz 放入data文件夹，或者将解压后的cifar-10-batches-py 文件夹放入data文件夹。</w:t>
      </w:r>
    </w:p>
    <w:p w14:paraId="598FA0D3">
      <w:pPr>
        <w:bidi w:val="0"/>
      </w:pPr>
      <w:r>
        <w:t>运行训练代码：</w:t>
      </w:r>
    </w:p>
    <w:p w14:paraId="0E99C6E9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cd code</w:t>
      </w:r>
    </w:p>
    <w:p w14:paraId="58C15CCA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python train_cifar10_ddpm.py</w:t>
      </w:r>
    </w:p>
    <w:p w14:paraId="3BB3C7E2">
      <w:pPr>
        <w:bidi w:val="0"/>
      </w:pPr>
      <w:r>
        <w:t>train_cifar10_ddpm.py 中默认训练参数如下：</w:t>
      </w:r>
    </w:p>
    <w:tbl>
      <w:tblPr>
        <w:tblStyle w:val="32"/>
        <w:tblW w:w="0" w:type="auto"/>
        <w:jc w:val="center"/>
        <w:tblBorders>
          <w:top w:val="none" w:color="BFBFBF" w:sz="6" w:space="0"/>
          <w:left w:val="none" w:color="BFBFBF" w:sz="6" w:space="0"/>
          <w:bottom w:val="none" w:color="BFBFBF" w:sz="6" w:space="0"/>
          <w:right w:val="none" w:color="BFBFBF" w:sz="6" w:space="0"/>
          <w:insideH w:val="none" w:color="BFBFBF" w:sz="6" w:space="0"/>
          <w:insideV w:val="non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535"/>
      </w:tblGrid>
      <w:tr w14:paraId="10E28FA6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97040"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w="453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AE175"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</w:tr>
      <w:tr w14:paraId="3B663D16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F603E">
            <w:r>
              <w:rPr>
                <w:rFonts w:ascii="宋体" w:hAnsi="宋体" w:eastAsia="宋体"/>
                <w:b w:val="0"/>
                <w:sz w:val="21"/>
              </w:rPr>
              <w:t>数据集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657FD">
            <w:r>
              <w:rPr>
                <w:rFonts w:ascii="宋体" w:hAnsi="宋体" w:eastAsia="宋体"/>
                <w:b w:val="0"/>
                <w:sz w:val="21"/>
              </w:rPr>
              <w:t>CIFAR-10</w:t>
            </w:r>
          </w:p>
        </w:tc>
      </w:tr>
      <w:tr w14:paraId="53BA8321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40685">
            <w:r>
              <w:rPr>
                <w:rFonts w:ascii="宋体" w:hAnsi="宋体" w:eastAsia="宋体"/>
                <w:b w:val="0"/>
                <w:sz w:val="21"/>
              </w:rPr>
              <w:t>训练轮数 EPOCHS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AA6A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</w:tr>
      <w:tr w14:paraId="261B97BA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6B0F1">
            <w:r>
              <w:rPr>
                <w:rFonts w:ascii="宋体" w:hAnsi="宋体" w:eastAsia="宋体"/>
                <w:b w:val="0"/>
                <w:sz w:val="21"/>
              </w:rPr>
              <w:t>批次大小 BATCH_SIZE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61CA1">
            <w:r>
              <w:rPr>
                <w:rFonts w:ascii="宋体" w:hAnsi="宋体" w:eastAsia="宋体"/>
                <w:b w:val="0"/>
                <w:sz w:val="21"/>
              </w:rPr>
              <w:t>96</w:t>
            </w:r>
          </w:p>
        </w:tc>
      </w:tr>
      <w:tr w14:paraId="61648FBE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981B0">
            <w:r>
              <w:rPr>
                <w:rFonts w:ascii="宋体" w:hAnsi="宋体" w:eastAsia="宋体"/>
                <w:b w:val="0"/>
                <w:sz w:val="21"/>
              </w:rPr>
              <w:t>学习率 LEARNING_RATE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E3A8C">
            <w:r>
              <w:rPr>
                <w:rFonts w:ascii="宋体" w:hAnsi="宋体" w:eastAsia="宋体"/>
                <w:b w:val="0"/>
                <w:sz w:val="21"/>
              </w:rPr>
              <w:t>2e-4</w:t>
            </w:r>
          </w:p>
        </w:tc>
      </w:tr>
      <w:tr w14:paraId="31B06D5E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D4E29">
            <w:r>
              <w:rPr>
                <w:rFonts w:ascii="宋体" w:hAnsi="宋体" w:eastAsia="宋体"/>
                <w:b w:val="0"/>
                <w:sz w:val="21"/>
              </w:rPr>
              <w:t>扩散步数 TIMESTEPS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366E4"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</w:tr>
      <w:tr w14:paraId="494982D4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DDD32">
            <w:r>
              <w:rPr>
                <w:rFonts w:ascii="宋体" w:hAnsi="宋体" w:eastAsia="宋体"/>
                <w:b w:val="0"/>
                <w:sz w:val="21"/>
              </w:rPr>
              <w:t>基础通道数 BASE_CHANNELS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AEE1D">
            <w:r>
              <w:rPr>
                <w:rFonts w:ascii="宋体" w:hAnsi="宋体" w:eastAsia="宋体"/>
                <w:b w:val="0"/>
                <w:sz w:val="21"/>
              </w:rPr>
              <w:t>48</w:t>
            </w:r>
          </w:p>
        </w:tc>
      </w:tr>
      <w:tr w14:paraId="5E283AB2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9904E">
            <w:r>
              <w:rPr>
                <w:rFonts w:ascii="宋体" w:hAnsi="宋体" w:eastAsia="宋体"/>
                <w:b w:val="0"/>
                <w:sz w:val="21"/>
              </w:rPr>
              <w:t>训练样本数 MAX_TRAIN_SAMPLES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D026A">
            <w:r>
              <w:rPr>
                <w:rFonts w:ascii="宋体" w:hAnsi="宋体" w:eastAsia="宋体"/>
                <w:b w:val="0"/>
                <w:sz w:val="21"/>
              </w:rPr>
              <w:t>10000</w:t>
            </w:r>
          </w:p>
        </w:tc>
      </w:tr>
      <w:tr w14:paraId="6D7D8D3A">
        <w:tblPrEx>
          <w:tblBorders>
            <w:top w:val="none" w:color="BFBFBF" w:sz="6" w:space="0"/>
            <w:left w:val="none" w:color="BFBFBF" w:sz="6" w:space="0"/>
            <w:bottom w:val="none" w:color="BFBFBF" w:sz="6" w:space="0"/>
            <w:right w:val="none" w:color="BFBFBF" w:sz="6" w:space="0"/>
            <w:insideH w:val="none" w:color="BFBFBF" w:sz="6" w:space="0"/>
            <w:insideV w:val="non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68899">
            <w:r>
              <w:rPr>
                <w:rFonts w:ascii="宋体" w:hAnsi="宋体" w:eastAsia="宋体"/>
                <w:b w:val="0"/>
                <w:sz w:val="21"/>
              </w:rPr>
              <w:t>设备 DEVICE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32743">
            <w:r>
              <w:rPr>
                <w:rFonts w:ascii="宋体" w:hAnsi="宋体" w:eastAsia="宋体"/>
                <w:b w:val="0"/>
                <w:sz w:val="21"/>
              </w:rPr>
              <w:t>auto</w:t>
            </w:r>
          </w:p>
        </w:tc>
      </w:tr>
    </w:tbl>
    <w:p w14:paraId="61AC4BF5">
      <w:pPr>
        <w:bidi w:val="0"/>
        <w:ind w:firstLine="480" w:firstLineChars="200"/>
      </w:pPr>
      <w:r>
        <w:t>训练完成后，模型文件会保存在：</w:t>
      </w:r>
    </w:p>
    <w:p w14:paraId="65280B7A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项目根目录/outputs/cifar10/cifar10_ddpm_latest.pt</w:t>
      </w:r>
    </w:p>
    <w:p w14:paraId="6B7D0BFA">
      <w:pPr>
        <w:bidi w:val="0"/>
        <w:ind w:firstLine="480" w:firstLineChars="200"/>
      </w:pPr>
      <w:r>
        <w:t>继续运行结果展示代码：</w:t>
      </w:r>
    </w:p>
    <w:p w14:paraId="1726C937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python show_cifar10_ddpm.py</w:t>
      </w:r>
    </w:p>
    <w:p w14:paraId="228BBF34">
      <w:pPr>
        <w:bidi w:val="0"/>
        <w:ind w:firstLine="480" w:firstLineChars="200"/>
      </w:pPr>
      <w:r>
        <w:t>结果保存到：</w:t>
      </w:r>
    </w:p>
    <w:p w14:paraId="0CDFEF33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项目根目录/outputs/cifar10_results/</w:t>
      </w:r>
    </w:p>
    <w:p w14:paraId="58B8EF98">
      <w:pPr>
        <w:bidi w:val="0"/>
        <w:ind w:firstLine="480" w:firstLineChars="200"/>
      </w:pPr>
      <w:r>
        <w:t>主要输出文件包括 cifar10_generated_grid.png、cifar10_denoising_process.gif 和 cifar10_forward_noise_类别名.png。</w:t>
      </w:r>
    </w:p>
    <w:p w14:paraId="479ED39A">
      <w:pPr>
        <w:bidi w:val="0"/>
        <w:ind w:firstLine="48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949700" cy="808990"/>
            <wp:effectExtent l="0" t="0" r="12700" b="13970"/>
            <wp:docPr id="3" name="图片 3" descr="cifar10_forward_noise_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ifar10_forward_noise_ca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14450" cy="1314450"/>
            <wp:effectExtent l="0" t="0" r="11430" b="11430"/>
            <wp:docPr id="1" name="图片 1" descr="cifar10_generated_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ifar10_generated_gri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70EE">
      <w:pPr>
        <w:pStyle w:val="3"/>
      </w:pPr>
      <w:r>
        <w:t>八、延展训练，调参实验</w:t>
      </w:r>
    </w:p>
    <w:p w14:paraId="7D47EF3B">
      <w:pPr>
        <w:bidi w:val="0"/>
        <w:ind w:firstLine="480" w:firstLineChars="200"/>
      </w:pPr>
      <w:r>
        <w:t>在 train_mnist_ddpm.py 和 train_cifar10_ddpm.py 开头，可以看到实验参数。可以修改部分参数，观察训练时间、loss 和生成效果变化。</w:t>
      </w:r>
    </w:p>
    <w:p w14:paraId="20B4B362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EPOCHS = 3</w:t>
      </w:r>
    </w:p>
    <w:p w14:paraId="6452B46E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BATCH_SIZE = 128</w:t>
      </w:r>
    </w:p>
    <w:p w14:paraId="3435278B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LEARNING_RATE = 2e-4</w:t>
      </w:r>
    </w:p>
    <w:p w14:paraId="3F886EAD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TIMESTEPS = 300</w:t>
      </w:r>
    </w:p>
    <w:p w14:paraId="52570B8D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BASE_CHANNELS = 32</w:t>
      </w:r>
    </w:p>
    <w:p w14:paraId="51317B67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MAX_TRAIN_SAMPLES = 10000</w:t>
      </w:r>
    </w:p>
    <w:p w14:paraId="5F2E9BF3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SAMPLE_EVERY_EPOCH = True</w:t>
      </w:r>
    </w:p>
    <w:p w14:paraId="129DEF40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DEVICE = "auto"</w:t>
      </w:r>
    </w:p>
    <w:p w14:paraId="15DD5358">
      <w:pPr>
        <w:bidi w:val="0"/>
        <w:ind w:firstLine="480" w:firstLineChars="200"/>
      </w:pPr>
      <w:r>
        <w:t>调参建议：</w:t>
      </w:r>
    </w:p>
    <w:p w14:paraId="7AA57E6B">
      <w:pPr>
        <w:numPr>
          <w:ilvl w:val="0"/>
          <w:numId w:val="7"/>
        </w:numPr>
        <w:bidi w:val="0"/>
        <w:ind w:left="420" w:leftChars="0" w:hanging="420" w:firstLineChars="0"/>
      </w:pPr>
      <w:r>
        <w:t>EPOCHS 增大：训练时间变长，但生成结果可能更清晰。</w:t>
      </w:r>
    </w:p>
    <w:p w14:paraId="0B20EECE">
      <w:pPr>
        <w:numPr>
          <w:ilvl w:val="0"/>
          <w:numId w:val="7"/>
        </w:numPr>
        <w:bidi w:val="0"/>
        <w:ind w:left="420" w:leftChars="0" w:hanging="420" w:firstLineChars="0"/>
      </w:pPr>
      <w:r>
        <w:t>MAX_TRAIN_SAMPLES 增大：使用更多训练样本，效果可能更稳定，但训练更慢。</w:t>
      </w:r>
    </w:p>
    <w:p w14:paraId="5BBE1B74">
      <w:pPr>
        <w:numPr>
          <w:ilvl w:val="0"/>
          <w:numId w:val="7"/>
        </w:numPr>
        <w:bidi w:val="0"/>
        <w:ind w:left="420" w:leftChars="0" w:hanging="420" w:firstLineChars="0"/>
      </w:pPr>
      <w:r>
        <w:t>TIMESTEPS 增大：扩散过程更细，但采样生成速度会变慢。</w:t>
      </w:r>
    </w:p>
    <w:p w14:paraId="016A6191">
      <w:pPr>
        <w:numPr>
          <w:ilvl w:val="0"/>
          <w:numId w:val="7"/>
        </w:numPr>
        <w:bidi w:val="0"/>
        <w:ind w:left="420" w:leftChars="0" w:hanging="420" w:firstLineChars="0"/>
      </w:pPr>
      <w:r>
        <w:t>BASE_CHANNELS 增大：模型容量变大，可能提升效果，但显存占用增加。</w:t>
      </w:r>
    </w:p>
    <w:p w14:paraId="0C956543">
      <w:pPr>
        <w:numPr>
          <w:ilvl w:val="0"/>
          <w:numId w:val="7"/>
        </w:numPr>
        <w:bidi w:val="0"/>
        <w:ind w:left="420" w:leftChars="0" w:hanging="420" w:firstLineChars="0"/>
      </w:pPr>
      <w:r>
        <w:t>BATCH_SIZE 过大可能显存不足，电脑配置较低时可以适当调小。</w:t>
      </w:r>
    </w:p>
    <w:p w14:paraId="02A7200D">
      <w:pPr>
        <w:bidi w:val="0"/>
        <w:ind w:firstLine="480" w:firstLineChars="200"/>
      </w:pPr>
      <w:r>
        <w:t>在 show_mnist_ddpm.py 和 show_cifar10_ddpm.py 开头，也可以修改生成图片数量和 GIF 保存间隔：</w:t>
      </w:r>
    </w:p>
    <w:p w14:paraId="44D097D1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NUM_IMAGES = 16</w:t>
      </w:r>
    </w:p>
    <w:p w14:paraId="06622F49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GIF_EVERY = 25</w:t>
      </w:r>
    </w:p>
    <w:p w14:paraId="45B80D3C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SKIP_FORWARD_DEMO = False</w:t>
      </w:r>
    </w:p>
    <w:p w14:paraId="0D1DF32D">
      <w:pPr>
        <w:pStyle w:val="3"/>
      </w:pPr>
      <w:r>
        <w:t>九、常见问题</w:t>
      </w:r>
    </w:p>
    <w:p w14:paraId="4B652427">
      <w:pPr>
        <w:pStyle w:val="4"/>
      </w:pPr>
      <w:r>
        <w:t>1. 提示没有 torch 或 torchvision</w:t>
      </w:r>
    </w:p>
    <w:p w14:paraId="4FC90830">
      <w:pPr>
        <w:bidi w:val="0"/>
        <w:ind w:firstLine="240" w:firstLineChars="100"/>
      </w:pPr>
      <w:r>
        <w:t>说明依赖没有安装成功，重新执行：</w:t>
      </w:r>
    </w:p>
    <w:p w14:paraId="572C3D55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pip install torch torchvision pillow</w:t>
      </w:r>
    </w:p>
    <w:p w14:paraId="15D98173">
      <w:pPr>
        <w:pStyle w:val="4"/>
      </w:pPr>
      <w:r>
        <w:t>2. show_mnist_ddpm.py 提示找不到 mnist_ddpm_latest.pt</w:t>
      </w:r>
    </w:p>
    <w:p w14:paraId="2AFD23BF">
      <w:pPr>
        <w:bidi w:val="0"/>
        <w:ind w:firstLine="480" w:firstLineChars="200"/>
      </w:pPr>
      <w:r>
        <w:t>说明还没有训练成功。先运行 python train_mnist_ddpm.py，确认下面文件存在后再运行 show_mnist_ddpm.py：</w:t>
      </w:r>
    </w:p>
    <w:p w14:paraId="666D4718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项目根目录/outputs/mnist/mnist_ddpm_latest.pt</w:t>
      </w:r>
    </w:p>
    <w:p w14:paraId="4A341713">
      <w:pPr>
        <w:pStyle w:val="4"/>
      </w:pPr>
      <w:r>
        <w:t>3. CIFAR-10 提示找不到数据集</w:t>
      </w:r>
    </w:p>
    <w:p w14:paraId="6A2540DF">
      <w:pPr>
        <w:bidi w:val="0"/>
        <w:ind w:firstLine="480" w:firstLineChars="200"/>
      </w:pPr>
      <w:r>
        <w:t>CIFAR-10 代码不会自动联网下载数据集，需要提前把数据放入data文件夹。可以使用压缩包，也可以使用解压后的文件夹：</w:t>
      </w:r>
    </w:p>
    <w:p w14:paraId="374A1610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项目根目录/data/cifar-10-python.tar.gz</w:t>
      </w:r>
    </w:p>
    <w:p w14:paraId="0CAF97BC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或</w:t>
      </w:r>
    </w:p>
    <w:p w14:paraId="67BF7E9C">
      <w:pPr>
        <w:shd w:val="clear" w:fill="F2F2F2"/>
        <w:spacing w:before="0" w:after="0" w:line="252" w:lineRule="auto"/>
        <w:ind w:left="283"/>
      </w:pPr>
      <w:r>
        <w:rPr>
          <w:rFonts w:ascii="Consolas" w:hAnsi="Consolas"/>
          <w:sz w:val="18"/>
        </w:rPr>
        <w:t>项目根目录/data/cifar-10-batches-py/</w:t>
      </w:r>
    </w:p>
    <w:p w14:paraId="583DBB34">
      <w:pPr>
        <w:pStyle w:val="4"/>
      </w:pPr>
      <w:r>
        <w:rPr>
          <w:rFonts w:hint="eastAsia"/>
          <w:lang w:val="en-US" w:eastAsia="zh-CN"/>
        </w:rPr>
        <w:t>4</w:t>
      </w:r>
      <w:r>
        <w:t>. 生成图像很模糊</w:t>
      </w:r>
    </w:p>
    <w:p w14:paraId="525034E5">
      <w:pPr>
        <w:bidi w:val="0"/>
        <w:ind w:firstLine="480" w:firstLineChars="200"/>
      </w:pPr>
      <w:r>
        <w:t>扩散模型需要一定训练时间。可以尝试增大 EPOCHS 或 MAX_TRAIN_SAMPLES，也可以观察每个epoch生成的 sample_epoch_x.png，判断模型是否在逐步学习。</w:t>
      </w:r>
    </w:p>
    <w:sectPr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E10002EF" w:usb1="6BDFFCFB" w:usb2="0080003E" w:usb3="00002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ゴシック">
    <w:panose1 w:val="020B0609070205080204"/>
    <w:charset w:val="86"/>
    <w:family w:val="auto"/>
    <w:pitch w:val="default"/>
    <w:sig w:usb0="E10002EF" w:usb1="6BDFFCFB" w:usb2="0080003E" w:usb3="00002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E25F9"/>
    <w:multiLevelType w:val="singleLevel"/>
    <w:tmpl w:val="D3EE25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D4117E"/>
    <w:rsid w:val="4CA9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宋体" w:asciiTheme="majorAscii" w:hAnsiTheme="majorAscii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宋体" w:asciiTheme="majorAscii" w:hAnsiTheme="majorAscii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宋体" w:asciiTheme="majorAscii" w:hAnsiTheme="majorAscii" w:cstheme="majorBidi"/>
      <w:b/>
      <w:bCs/>
      <w:color w:val="376092" w:themeColor="accent1" w:themeShade="BF"/>
      <w:sz w:val="32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宋体" w:asciiTheme="majorAscii" w:hAnsiTheme="majorAscii" w:cstheme="majorBidi"/>
      <w:b/>
      <w:bCs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844</Words>
  <Characters>2102</Characters>
  <Lines>0</Lines>
  <Paragraphs>0</Paragraphs>
  <TotalTime>5</TotalTime>
  <ScaleCrop>false</ScaleCrop>
  <LinksUpToDate>false</LinksUpToDate>
  <CharactersWithSpaces>2265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宫文浩</cp:lastModifiedBy>
  <dcterms:modified xsi:type="dcterms:W3CDTF">2026-06-09T09:24:17Z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eyJoZGlkIjoiZWMyN2I5MzBkNzIxODY1ZTQwYzczYjIyYjI5ZTA3YTMiLCJ1c2VySWQiOiIxMjY3NjQxMjIzIn0=</vt:lpwstr>
  </property>
  <property fmtid="{D5CDD505-2E9C-101B-9397-08002B2CF9AE}" pid="3" name="KSOProductBuildVer">
    <vt:lpwstr>2052-12.1.0.26375</vt:lpwstr>
  </property>
  <property fmtid="{D5CDD505-2E9C-101B-9397-08002B2CF9AE}" pid="4" name="ICV">
    <vt:lpwstr>CA827F149D3B42F4984F06064BECEA8E_12</vt:lpwstr>
  </property>
</Properties>
</file>